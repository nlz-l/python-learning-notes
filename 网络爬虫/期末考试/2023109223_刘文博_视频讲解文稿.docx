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BE6ED">
      <w:pPr>
        <w:spacing w:after="80"/>
        <w:jc w:val="center"/>
      </w:pPr>
      <w:r>
        <w:rPr>
          <w:rFonts w:ascii="Calibri" w:hAnsi="Calibri" w:eastAsia="微软雅黑"/>
          <w:b/>
          <w:color w:val="0B2545"/>
          <w:sz w:val="40"/>
        </w:rPr>
        <w:t>JSON 模块读写与 XPath 爬虫数据存储</w:t>
      </w:r>
    </w:p>
    <w:p w14:paraId="714FA0DA">
      <w:pPr>
        <w:spacing w:after="2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/>
          <w:color w:val="000000" w:themeColor="text1"/>
          <w:sz w:val="26"/>
          <w14:textFill>
            <w14:solidFill>
              <w14:schemeClr w14:val="tx1"/>
            </w14:solidFill>
          </w14:textFill>
        </w:rPr>
        <w:t>视频讲解文稿</w:t>
      </w:r>
    </w:p>
    <w:tbl>
      <w:tblPr>
        <w:tblStyle w:val="32"/>
        <w:tblW w:w="93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05FE7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DD9183">
            <w:r>
              <w:rPr>
                <w:b/>
              </w:rPr>
              <w:t>视频主题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3778D0">
            <w:r>
              <w:t>JSON 模块读写，XPath 爬取数据并保存为本地 JSON 文件</w:t>
            </w:r>
          </w:p>
        </w:tc>
      </w:tr>
      <w:tr w14:paraId="0A845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8566F7">
            <w:r>
              <w:rPr>
                <w:b/>
              </w:rPr>
              <w:t>视频时长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B3E655">
            <w:r>
              <w:t>约 4 分 24 秒</w:t>
            </w:r>
          </w:p>
        </w:tc>
      </w:tr>
      <w:tr w14:paraId="0A2B3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FFBA96">
            <w:r>
              <w:rPr>
                <w:b/>
              </w:rPr>
              <w:t>演示环境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05494C">
            <w:r>
              <w:t>Windows、PyCharm、Python、Selenium、Edge 浏览器</w:t>
            </w:r>
          </w:p>
        </w:tc>
      </w:tr>
      <w:tr w14:paraId="2E2C7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19B780">
            <w:r>
              <w:rPr>
                <w:b/>
              </w:rPr>
              <w:t>实操文件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306B54">
            <w:r>
              <w:t>C:\my_code\python-learning-notes\网络爬虫\期末考试\AI讲解\json_xpath_demo.py</w:t>
            </w:r>
          </w:p>
        </w:tc>
      </w:tr>
      <w:tr w14:paraId="7A540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EF8732">
            <w:r>
              <w:rPr>
                <w:b/>
              </w:rPr>
              <w:t>输出文件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4B7AF6">
            <w:r>
              <w:t>C:\my_code\python-learning-notes\网络爬虫\期末考试\AI讲解\beauty_products_demo.json</w:t>
            </w:r>
          </w:p>
        </w:tc>
      </w:tr>
    </w:tbl>
    <w:p w14:paraId="3849DD46"/>
    <w:p w14:paraId="7F5484C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一、视频时间线与讲解词</w:t>
      </w:r>
    </w:p>
    <w:tbl>
      <w:tblPr>
        <w:tblStyle w:val="32"/>
        <w:tblW w:w="93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3034"/>
        <w:gridCol w:w="5099"/>
      </w:tblGrid>
      <w:tr w14:paraId="0DF61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66FB5C">
            <w:r>
              <w:rPr>
                <w:b/>
              </w:rPr>
              <w:t>时间段</w:t>
            </w:r>
          </w:p>
        </w:tc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D02F55">
            <w:r>
              <w:rPr>
                <w:b/>
              </w:rPr>
              <w:t>画面内容</w:t>
            </w:r>
          </w:p>
        </w:tc>
        <w:tc>
          <w:tcPr>
            <w:tcW w:w="54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301001">
            <w:pPr>
              <w:tabs>
                <w:tab w:val="left" w:pos="3644"/>
              </w:tabs>
              <w:rPr>
                <w:rFonts w:hint="eastAsia" w:eastAsia="微软雅黑"/>
                <w:lang w:eastAsia="zh-CN"/>
              </w:rPr>
            </w:pPr>
            <w:r>
              <w:rPr>
                <w:b/>
              </w:rPr>
              <w:t>讲解词</w:t>
            </w:r>
          </w:p>
        </w:tc>
      </w:tr>
      <w:tr w14:paraId="6AA06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76595A">
            <w:r>
              <w:t>00:00-00:16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A43C86">
            <w:r>
              <w:t>开场，AI 虚拟人出镜，标题画面显示课程主题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7359C7">
            <w:r>
              <w:t>大家好，本次视频讲解 Python 中 JSON 模块的读写，以及如何结合 Selenium 和 XPath 爬取页面数据，并保存为本地 JSON 文件。</w:t>
            </w:r>
          </w:p>
        </w:tc>
      </w:tr>
      <w:tr w14:paraId="1B10F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757CEF">
            <w:r>
              <w:t>00:16-00:45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3158A2">
            <w:r>
              <w:t>展示 JSON 结构示意，说明商品字段如何组成字典和列表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442E85">
            <w:r>
              <w:t>JSON 是一种常见的结构化数据格式。爬虫采集到的商品名称、品牌、价格、来源页面等字段，可以先整理成 Python 字典，再把多个字典放入列表，最后保存成 JSON 文件。这样后续做数据分析、接口传输或再次读取处理都会更方便。</w:t>
            </w:r>
          </w:p>
        </w:tc>
      </w:tr>
      <w:tr w14:paraId="60449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4A4073">
            <w:r>
              <w:t>00:45-01:15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D93B94">
            <w:r>
              <w:t>展示 json.dump、json.load、encoding、ensure_ascii 等关键词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676C76">
            <w:r>
              <w:t>在 Python 中，字典和 JSON 的转换主要使用 json 模块。json.dump 可以把 Python 对象写入 JSON 文件，json.load 可以从 JSON 文件读回 Python 对象。保存中文时要使用 utf-8 编码，并设置 ensure_ascii=False，避免中文被转义。</w:t>
            </w:r>
          </w:p>
        </w:tc>
      </w:tr>
      <w:tr w14:paraId="4B14F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BFFDB8">
            <w:r>
              <w:t>01:15-01:47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AF1A24">
            <w:r>
              <w:t>切换到 PyCharm 录屏，打开 AI讲解 文件夹和 json_xpath_demo.py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EB2A16">
            <w:r>
              <w:t>下面进入代码实操。这里我已经用 PyCharm 打开 AI 讲解文件夹。左侧可以看到 json_xpath_demo.py，也能看到运行后生成的 beauty_products_demo.json。代码中已经标注爬虫四个步骤：获取数据、解析数据、提取数据、存储数据。</w:t>
            </w:r>
          </w:p>
        </w:tc>
      </w:tr>
      <w:tr w14:paraId="0E9E7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1E8962">
            <w:r>
              <w:t>01:47-02:10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6F86C7">
            <w:r>
              <w:t>在代码中定位“获取数据”和“解析数据”注释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C430D7">
            <w:r>
              <w:t>第一步是获取数据。代码使用 Edge 浏览器和 Selenium，通过 driver.get 打开苏宁易购的美妆护肤搜索页面。第二步是解析数据，使用 XPath 表达式双斜杠 body 定位页面主体，拿到页面文本。</w:t>
            </w:r>
          </w:p>
        </w:tc>
      </w:tr>
      <w:tr w14:paraId="3A89B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838CF9">
            <w:r>
              <w:t>02:10-02:38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AFE441">
            <w:r>
              <w:t>在代码中定位“提取数据”和“存储数据”注释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E326A1">
            <w:r>
              <w:t>第三步是提取数据。程序根据价格行识别商品块，并提取产品名称、品牌、售价和来源页面，然后整理成字典列表。第四步是存储数据，使用 json.dump 把字典列表写入本地 beauty_products_demo.json 文件。</w:t>
            </w:r>
          </w:p>
        </w:tc>
      </w:tr>
      <w:tr w14:paraId="64C13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BD40FB">
            <w:r>
              <w:t>02:38-03:03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7C5963">
            <w:r>
              <w:t>运行 json_xpath_demo.py，显示终端输出和保存路径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C6357B">
            <w:r>
              <w:t>现在运行代码。可以看到 PyCharm 终端中执行了 json_xpath_demo.py，程序启动浏览器、等待页面加载、提取商品信息。运行完成后，终端提示已经保存数据，并给出了 JSON 文件路径。</w:t>
            </w:r>
          </w:p>
        </w:tc>
      </w:tr>
      <w:tr w14:paraId="56676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806C20">
            <w:r>
              <w:t>03:03-03:25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FB072B">
            <w:r>
              <w:t>打开 beauty_products_demo.json，展示列表和字典结构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70AA9D">
            <w:r>
              <w:t>打开生成的 JSON 文件，可以看到最外层是列表，每一项都是一个字典。字典中包含产品名称、品牌、售价和来源页面。这就是把爬虫结果结构化存储到本地 JSON 文件的效果。</w:t>
            </w:r>
          </w:p>
        </w:tc>
      </w:tr>
      <w:tr w14:paraId="741B5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EE92A0">
            <w:r>
              <w:t>03:25-04:04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DCE0C7">
            <w:r>
              <w:t>回到 AI 虚拟人讲解页，显示常见问题总结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2C023C">
            <w:r>
              <w:t>最后总结几个常见问题。第一，中文乱码通常是没有设置 utf-8，或者没有设置 ensure_ascii=False。第二，XPath 找不到元素时，要先检查网页结构，也可以先用双斜杠 body 获取整体文本。第三，动态页面可能还没有加载完成，需要增加等待或滚动页面。第四，大批量数据可以分批保存，或者使用 JSON Lines 格式。</w:t>
            </w:r>
          </w:p>
        </w:tc>
      </w:tr>
      <w:tr w14:paraId="71F3C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710D32">
            <w:r>
              <w:t>04:04-04:25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65FF5C">
            <w:r>
              <w:t>结束页，显示本节课学习成果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712F25">
            <w:r>
              <w:t>本次视频到这里结束。通过这个案例，我们掌握了 JSON 结构化存储的优势、字典与 JSON 的转换规则，以及 XPath 爬取页面信息并保存为本地 JSON 文件的完整流程。</w:t>
            </w:r>
          </w:p>
        </w:tc>
      </w:tr>
    </w:tbl>
    <w:p w14:paraId="22AFC42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二、知识点讲解要点</w:t>
      </w:r>
    </w:p>
    <w:p w14:paraId="7ED9A211">
      <w:pPr>
        <w:pStyle w:val="16"/>
      </w:pPr>
      <w:r>
        <w:t>JSON 的优势：结构清晰、可读性强，适合保存爬虫结果，也方便后续分析或接口传输。</w:t>
      </w:r>
    </w:p>
    <w:p w14:paraId="41A8481F">
      <w:pPr>
        <w:pStyle w:val="16"/>
      </w:pPr>
      <w:r>
        <w:t>字典与 JSON 转换：Python 字典或列表可以通过 json.dump 写入文件，通过 json.load 读回对象。</w:t>
      </w:r>
    </w:p>
    <w:p w14:paraId="414AB69C">
      <w:pPr>
        <w:pStyle w:val="16"/>
      </w:pPr>
      <w:r>
        <w:t>中文保存关键参数：open 文件时使用 encoding='utf-8'，json.dump 时设置 ensure_ascii=False。</w:t>
      </w:r>
    </w:p>
    <w:p w14:paraId="2E1D8DD2">
      <w:pPr>
        <w:pStyle w:val="16"/>
      </w:pPr>
      <w:r>
        <w:t>格式化输出：indent=2 可以让 JSON 文件更容易阅读和检查。</w:t>
      </w:r>
    </w:p>
    <w:p w14:paraId="1C18069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三、代码实操演示提示</w:t>
      </w:r>
    </w:p>
    <w:tbl>
      <w:tblPr>
        <w:tblStyle w:val="32"/>
        <w:tblW w:w="93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216F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4C9C2C">
            <w:r>
              <w:rPr>
                <w:b/>
              </w:rPr>
              <w:t>步骤标注</w:t>
            </w:r>
          </w:p>
        </w:tc>
        <w:tc>
          <w:tcPr>
            <w:tcW w:w="66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D64899">
            <w:r>
              <w:rPr>
                <w:b/>
              </w:rPr>
              <w:t>讲解重点</w:t>
            </w:r>
          </w:p>
        </w:tc>
      </w:tr>
      <w:tr w14:paraId="0E5D4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8944C7">
            <w:r>
              <w:t>获取数据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C9A630">
            <w:r>
              <w:t>使用 Selenium 启动 Edge，通过 driver.get 打开目标页面，并等待页面加载。</w:t>
            </w:r>
          </w:p>
        </w:tc>
      </w:tr>
      <w:tr w14:paraId="0F076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017F9C">
            <w:r>
              <w:t>解析数据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67B0B3">
            <w:r>
              <w:t>使用 XPath 表达式定位页面主体，例如 //body，再获取页面文本或元素内容。</w:t>
            </w:r>
          </w:p>
        </w:tc>
      </w:tr>
      <w:tr w14:paraId="73CE6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88E7E0">
            <w:r>
              <w:t>提取数据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CBF19E">
            <w:r>
              <w:t>从页面文本中整理商品名称、品牌、售价、来源页面等字段，组成字典列表。</w:t>
            </w:r>
          </w:p>
        </w:tc>
      </w:tr>
      <w:tr w14:paraId="1E7AC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A1742D">
            <w:r>
              <w:t>存储数据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84EDCE">
            <w:r>
              <w:t>使用 json.dump 将列表写入本地 JSON 文件，注意 utf-8 和 ensure_ascii=False。</w:t>
            </w:r>
          </w:p>
        </w:tc>
      </w:tr>
    </w:tbl>
    <w:p w14:paraId="39EC0FE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四、常见问题总结</w:t>
      </w:r>
    </w:p>
    <w:p w14:paraId="7D1305CE">
      <w:pPr>
        <w:pStyle w:val="16"/>
      </w:pPr>
      <w:r>
        <w:t>中文乱码：检查 open 的 encoding 是否为 utf-8，并确认 json.dump 设置了 ensure_ascii=False。</w:t>
      </w:r>
    </w:p>
    <w:p w14:paraId="11340EE7">
      <w:pPr>
        <w:pStyle w:val="16"/>
      </w:pPr>
      <w:r>
        <w:t>XPath 找不到元素：先检查网页 DOM 结构，必要时先用 //body 验证页面是否能被正常读取。</w:t>
      </w:r>
    </w:p>
    <w:p w14:paraId="42BBBE62">
      <w:pPr>
        <w:pStyle w:val="16"/>
      </w:pPr>
      <w:r>
        <w:t>动态页面数据缺失：增加 WebDriverWait 等待，或滚动页面触发懒加载。</w:t>
      </w:r>
    </w:p>
    <w:p w14:paraId="2E27E36B">
      <w:pPr>
        <w:pStyle w:val="16"/>
      </w:pPr>
      <w:r>
        <w:t>数据量较大：可以分批写入，或使用 JSON Lines 格式降低单次内存压力。</w:t>
      </w:r>
    </w:p>
    <w:sectPr>
      <w:footerReference r:id="rId5" w:type="default"/>
      <w:pgSz w:w="12240" w:h="15840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roFont for Powerl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roFont for Powerline">
    <w:panose1 w:val="02000409000000000000"/>
    <w:charset w:val="00"/>
    <w:family w:val="auto"/>
    <w:pitch w:val="default"/>
    <w:sig w:usb0="80000023" w:usb1="00001800" w:usb2="00000000" w:usb3="00000000" w:csb0="4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61D0A">
    <w:pPr>
      <w:pStyle w:val="24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40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1468</Words>
  <Characters>2320</Characters>
  <Lines>0</Lines>
  <Paragraphs>0</Paragraphs>
  <TotalTime>2</TotalTime>
  <ScaleCrop>false</ScaleCrop>
  <LinksUpToDate>false</LinksUpToDate>
  <CharactersWithSpaces>2472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2026-06-26T11:56:15Z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eyJoZGlkIjoiNjZkMWU1ZDQ0MzIwYWE3NTZkOGM3ZjkyNTgzZWJkZjYiLCJ1c2VySWQiOiIxMzU4MjkyNzIxIn0=</vt:lpwstr>
  </property>
  <property fmtid="{D5CDD505-2E9C-101B-9397-08002B2CF9AE}" pid="3" name="KSOProductBuildVer">
    <vt:lpwstr>2052-12.1.0.26375</vt:lpwstr>
  </property>
  <property fmtid="{D5CDD505-2E9C-101B-9397-08002B2CF9AE}" pid="4" name="ICV">
    <vt:lpwstr>863E048412C84F7C876189B3E25EE20D_12</vt:lpwstr>
  </property>
</Properties>
</file>